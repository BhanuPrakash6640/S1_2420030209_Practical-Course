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DBECC23">
      <w:pPr>
        <w:pStyle w:val="2"/>
        <w:bidi w:val="0"/>
        <w:rPr>
          <w:rFonts w:hint="default"/>
          <w:lang w:val="en-US"/>
        </w:rPr>
      </w:pPr>
    </w:p>
    <w:p w14:paraId="3557FEE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BhanuPrakash</w:t>
      </w:r>
    </w:p>
    <w:p w14:paraId="11A9FF0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2420030209</w:t>
      </w:r>
    </w:p>
    <w:p w14:paraId="211169E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</w:p>
    <w:p w14:paraId="2A4CBD1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10EB7C0">
      <w:pPr>
        <w:spacing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GitHub</w:t>
      </w:r>
    </w:p>
    <w:p w14:paraId="7F194411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Create a GitHub Account</w:t>
      </w:r>
    </w:p>
    <w:p w14:paraId="192C7A2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GitHub.</w:t>
      </w:r>
    </w:p>
    <w:p w14:paraId="6D055FE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Sign up using an email address.</w:t>
      </w:r>
    </w:p>
    <w:p w14:paraId="2328BB8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Verify the email address.</w:t>
      </w:r>
    </w:p>
    <w:p w14:paraId="722842EB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Set up the GitHub account.</w:t>
      </w:r>
    </w:p>
    <w:p w14:paraId="54108406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E5D3A8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Repository</w:t>
      </w:r>
    </w:p>
    <w:p w14:paraId="78F4AB7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Log in to GitHub.</w:t>
      </w:r>
    </w:p>
    <w:p w14:paraId="1E762A11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New Repository.</w:t>
      </w:r>
    </w:p>
    <w:p w14:paraId="085CCCB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Enter the repository name.</w:t>
      </w:r>
    </w:p>
    <w:p w14:paraId="3471BF4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Public or Private.</w:t>
      </w:r>
    </w:p>
    <w:p w14:paraId="481E92C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Add a README file if required.</w:t>
      </w:r>
    </w:p>
    <w:p w14:paraId="660AFB2D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Create Repository.</w:t>
      </w:r>
    </w:p>
    <w:p w14:paraId="7A67AF10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7646C84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drawing>
          <wp:inline distT="0" distB="0" distL="114300" distR="114300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FACA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Create a Local Git Repository</w:t>
      </w:r>
    </w:p>
    <w:p w14:paraId="60B4CF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project folder in the terminal and use:</w:t>
      </w:r>
    </w:p>
    <w:p w14:paraId="0EE9E41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init</w:t>
      </w:r>
    </w:p>
    <w:p w14:paraId="3DADD170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initializes a new Git repository in the current project folder.</w:t>
      </w:r>
    </w:p>
    <w:p w14:paraId="48C34AD6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Check Git Status</w:t>
      </w:r>
    </w:p>
    <w:p w14:paraId="320E8D70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0226556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shows modified files, untracked files, staged files, and the current branch.</w:t>
      </w:r>
    </w:p>
    <w:p w14:paraId="757C98A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Add Files</w:t>
      </w:r>
    </w:p>
    <w:p w14:paraId="5156F19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 particular file:</w:t>
      </w:r>
    </w:p>
    <w:p w14:paraId="3E8B5C7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filename</w:t>
      </w:r>
    </w:p>
    <w:p w14:paraId="29097F9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all files:</w:t>
      </w:r>
    </w:p>
    <w:p w14:paraId="7C4840E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.</w:t>
      </w:r>
    </w:p>
    <w:p w14:paraId="4D15AC7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moves the changes to the staging area.</w:t>
      </w:r>
    </w:p>
    <w:p w14:paraId="4F30327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a Commit</w:t>
      </w:r>
    </w:p>
    <w:p w14:paraId="6533B13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commit -m "Initial commit"</w:t>
      </w:r>
    </w:p>
    <w:p w14:paraId="336BBB4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 commit saves the staged changes with a message describing the changes.</w:t>
      </w:r>
    </w:p>
    <w:p w14:paraId="1225B43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Connect the Local Repository to GitHub</w:t>
      </w:r>
    </w:p>
    <w:p w14:paraId="2C447419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add origin &lt;repository-url&gt;</w:t>
      </w:r>
    </w:p>
    <w:p w14:paraId="23EF9DD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connects the local repository to the GitHub repository.</w:t>
      </w:r>
    </w:p>
    <w:p w14:paraId="734DE30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check the remote:</w:t>
      </w:r>
    </w:p>
    <w:p w14:paraId="1FC2B42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-v</w:t>
      </w:r>
    </w:p>
    <w:p w14:paraId="380318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Push Code to GitHub</w:t>
      </w:r>
    </w:p>
    <w:p w14:paraId="4AB3D82D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 -u origin main</w:t>
      </w:r>
    </w:p>
    <w:p w14:paraId="62CB7274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uploads the local commits to the main branch of the GitHub repository.</w:t>
      </w:r>
    </w:p>
    <w:p w14:paraId="08E7811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After the first push, we can usually use:</w:t>
      </w:r>
    </w:p>
    <w:p w14:paraId="131AE23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</w:t>
      </w:r>
    </w:p>
    <w:p w14:paraId="06F955E1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64A538FA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C41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9: </w:t>
      </w:r>
      <w:r>
        <w:rPr>
          <w:rFonts w:hint="default" w:ascii="Times New Roman" w:hAnsi="Times New Roman" w:cs="Times New Roman"/>
          <w:sz w:val="24"/>
          <w:szCs w:val="24"/>
        </w:rPr>
        <w:t>README.md</w:t>
      </w:r>
    </w:p>
    <w:p w14:paraId="727BDEA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README.md is a Markdown file used to provide information about a project.</w:t>
      </w:r>
    </w:p>
    <w:p w14:paraId="1F8F1EF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It can contain:</w:t>
      </w:r>
    </w:p>
    <w:p w14:paraId="16DFE2B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Project title</w:t>
      </w:r>
    </w:p>
    <w:p w14:paraId="7FD716C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Description</w:t>
      </w:r>
    </w:p>
    <w:p w14:paraId="5DD978E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Features</w:t>
      </w:r>
    </w:p>
    <w:p w14:paraId="3802F69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Installation steps</w:t>
      </w:r>
    </w:p>
    <w:p w14:paraId="1B40EF5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Usage</w:t>
      </w:r>
    </w:p>
    <w:p w14:paraId="4555CBB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Technologies used</w:t>
      </w:r>
    </w:p>
    <w:p w14:paraId="55C5F8FC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Author information</w:t>
      </w:r>
    </w:p>
    <w:p w14:paraId="2B12E1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Example:</w:t>
      </w:r>
    </w:p>
    <w:p w14:paraId="2685E06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My Project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This is my first GitHub project.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## Technologies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JavaScript</w:t>
      </w:r>
    </w:p>
    <w:p w14:paraId="3FA05373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4ACBD64F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0B8EB6EA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7AFC8F36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8F5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10: </w:t>
      </w:r>
      <w:r>
        <w:rPr>
          <w:rFonts w:hint="default" w:ascii="Times New Roman" w:hAnsi="Times New Roman" w:cs="Times New Roman"/>
          <w:sz w:val="24"/>
          <w:szCs w:val="24"/>
        </w:rPr>
        <w:t>Delete a Repository</w:t>
      </w:r>
    </w:p>
    <w:p w14:paraId="507FB867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repository.</w:t>
      </w:r>
    </w:p>
    <w:p w14:paraId="001E916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Go to Settings.</w:t>
      </w:r>
    </w:p>
    <w:p w14:paraId="777B246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Scroll to Danger Zone.</w:t>
      </w:r>
    </w:p>
    <w:p w14:paraId="466C58A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Delete this repository.</w:t>
      </w:r>
    </w:p>
    <w:p w14:paraId="4111478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the repository name.</w:t>
      </w:r>
    </w:p>
    <w:p w14:paraId="71879F6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deletion.</w:t>
      </w:r>
    </w:p>
    <w:p w14:paraId="5C186D4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336</Words>
  <Characters>1618</Characters>
  <Lines>0</Lines>
  <Paragraphs>0</Paragraphs>
  <TotalTime>14</TotalTime>
  <ScaleCrop>false</ScaleCrop>
  <LinksUpToDate>false</LinksUpToDate>
  <CharactersWithSpaces>1897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2026-08-24T03:41:35Z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